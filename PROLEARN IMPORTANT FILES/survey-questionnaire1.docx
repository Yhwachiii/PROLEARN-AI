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5BAF2">
      <w:pPr>
        <w:pStyle w:val="29"/>
        <w:numPr>
          <w:ilvl w:val="0"/>
          <w:numId w:val="7"/>
        </w:numPr>
        <w:tabs>
          <w:tab w:val="clear" w:pos="425"/>
        </w:tabs>
        <w:ind w:left="645" w:leftChars="0" w:hanging="425" w:firstLineChars="0"/>
        <w:rPr>
          <w:sz w:val="21"/>
          <w:szCs w:val="21"/>
        </w:rPr>
      </w:pPr>
      <w:r>
        <w:rPr>
          <w:sz w:val="21"/>
          <w:szCs w:val="21"/>
        </w:rPr>
        <w:t xml:space="preserve"> What type of device do you primarily use to access online learning materials or complete school tasks?</w:t>
      </w:r>
    </w:p>
    <w:p w14:paraId="347CA3DC">
      <w:pPr>
        <w:pStyle w:val="23"/>
        <w:numPr>
          <w:numId w:val="0"/>
        </w:numPr>
        <w:ind w:left="660" w:leftChars="0"/>
        <w:rPr>
          <w:sz w:val="21"/>
          <w:szCs w:val="21"/>
        </w:rPr>
      </w:pPr>
      <w:r>
        <w:rPr>
          <w:rFonts w:hint="default"/>
          <w:sz w:val="21"/>
          <w:szCs w:val="21"/>
          <w:lang w:val="en-PH"/>
        </w:rPr>
        <w:tab/>
      </w:r>
      <w:r>
        <w:rPr>
          <w:sz w:val="21"/>
          <w:szCs w:val="21"/>
        </w:rPr>
        <w:t>☐ Smartphone</w:t>
      </w:r>
    </w:p>
    <w:p w14:paraId="2A6ECBB1">
      <w:pPr>
        <w:pStyle w:val="23"/>
        <w:numPr>
          <w:numId w:val="0"/>
        </w:numPr>
        <w:ind w:left="660" w:leftChars="0"/>
        <w:rPr>
          <w:sz w:val="21"/>
          <w:szCs w:val="21"/>
        </w:rPr>
      </w:pPr>
      <w:r>
        <w:rPr>
          <w:rFonts w:hint="default"/>
          <w:sz w:val="21"/>
          <w:szCs w:val="21"/>
          <w:lang w:val="en-PH"/>
        </w:rPr>
        <w:tab/>
      </w:r>
      <w:r>
        <w:rPr>
          <w:sz w:val="21"/>
          <w:szCs w:val="21"/>
        </w:rPr>
        <w:t>☐ Laptop/Desktop</w:t>
      </w:r>
    </w:p>
    <w:p w14:paraId="74891CAF">
      <w:pPr>
        <w:pStyle w:val="23"/>
        <w:numPr>
          <w:numId w:val="0"/>
        </w:numPr>
        <w:rPr>
          <w:sz w:val="21"/>
          <w:szCs w:val="21"/>
        </w:rPr>
      </w:pPr>
      <w:r>
        <w:rPr>
          <w:rFonts w:hint="default"/>
          <w:sz w:val="21"/>
          <w:szCs w:val="21"/>
          <w:lang w:val="en-PH"/>
        </w:rPr>
        <w:tab/>
        <w:t/>
      </w:r>
      <w:r>
        <w:rPr>
          <w:rFonts w:hint="default"/>
          <w:sz w:val="21"/>
          <w:szCs w:val="21"/>
          <w:lang w:val="en-PH"/>
        </w:rPr>
        <w:tab/>
      </w:r>
      <w:r>
        <w:rPr>
          <w:sz w:val="21"/>
          <w:szCs w:val="21"/>
        </w:rPr>
        <w:t>☐ Tablet</w:t>
      </w:r>
    </w:p>
    <w:p w14:paraId="45D49843">
      <w:pPr>
        <w:pStyle w:val="23"/>
        <w:numPr>
          <w:numId w:val="0"/>
        </w:numPr>
        <w:rPr>
          <w:sz w:val="21"/>
          <w:szCs w:val="21"/>
        </w:rPr>
      </w:pPr>
      <w:r>
        <w:rPr>
          <w:rFonts w:hint="default"/>
          <w:sz w:val="21"/>
          <w:szCs w:val="21"/>
          <w:lang w:val="en-PH"/>
        </w:rPr>
        <w:tab/>
        <w:t/>
      </w:r>
      <w:r>
        <w:rPr>
          <w:rFonts w:hint="default"/>
          <w:sz w:val="21"/>
          <w:szCs w:val="21"/>
          <w:lang w:val="en-PH"/>
        </w:rPr>
        <w:tab/>
      </w:r>
      <w:r>
        <w:rPr>
          <w:sz w:val="21"/>
          <w:szCs w:val="21"/>
        </w:rPr>
        <w:t>☐ Other: ___________</w:t>
      </w:r>
      <w:r>
        <w:rPr>
          <w:sz w:val="21"/>
          <w:szCs w:val="21"/>
        </w:rPr>
        <w:br w:type="textWrapping"/>
      </w:r>
    </w:p>
    <w:p w14:paraId="1293F2E7">
      <w:pPr>
        <w:pStyle w:val="29"/>
        <w:numPr>
          <w:ilvl w:val="0"/>
          <w:numId w:val="7"/>
        </w:numPr>
        <w:tabs>
          <w:tab w:val="clear" w:pos="425"/>
          <w:tab w:val="clear" w:pos="360"/>
        </w:tabs>
        <w:ind w:left="645" w:leftChars="0" w:hanging="425" w:firstLineChars="0"/>
        <w:rPr>
          <w:sz w:val="21"/>
          <w:szCs w:val="21"/>
        </w:rPr>
      </w:pPr>
      <w:r>
        <w:rPr>
          <w:sz w:val="21"/>
          <w:szCs w:val="21"/>
        </w:rPr>
        <w:t xml:space="preserve"> Do you have a reliable internet connection (data/Wi-Fi) that allows you to study and use online tools without interruption?</w:t>
      </w:r>
    </w:p>
    <w:p w14:paraId="3B68D573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Yes</w:t>
      </w:r>
    </w:p>
    <w:p w14:paraId="0D7B4D9E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 xml:space="preserve">☐ No </w:t>
      </w:r>
      <w:r>
        <w:rPr>
          <w:sz w:val="21"/>
          <w:szCs w:val="21"/>
        </w:rPr>
        <w:br w:type="textWrapping"/>
      </w:r>
      <w:r>
        <w:rPr>
          <w:rFonts w:hint="default"/>
          <w:sz w:val="21"/>
          <w:szCs w:val="21"/>
          <w:lang w:val="en-PH"/>
        </w:rPr>
        <w:tab/>
      </w:r>
      <w:r>
        <w:rPr>
          <w:sz w:val="21"/>
          <w:szCs w:val="21"/>
        </w:rPr>
        <w:t xml:space="preserve">Please explain: </w:t>
      </w:r>
      <w:r>
        <w:rPr>
          <w:rFonts w:hint="default"/>
          <w:sz w:val="21"/>
          <w:szCs w:val="21"/>
          <w:lang w:val="en-PH"/>
        </w:rPr>
        <w:tab/>
      </w:r>
      <w:r>
        <w:rPr>
          <w:sz w:val="21"/>
          <w:szCs w:val="21"/>
        </w:rPr>
        <w:t>______________________</w:t>
      </w:r>
    </w:p>
    <w:p w14:paraId="05A9C316">
      <w:pPr>
        <w:pStyle w:val="23"/>
        <w:numPr>
          <w:ilvl w:val="0"/>
          <w:numId w:val="0"/>
        </w:numPr>
        <w:ind w:leftChars="0"/>
        <w:rPr>
          <w:sz w:val="21"/>
          <w:szCs w:val="21"/>
        </w:rPr>
      </w:pPr>
    </w:p>
    <w:p w14:paraId="7C5045F2">
      <w:pPr>
        <w:pStyle w:val="23"/>
        <w:numPr>
          <w:ilvl w:val="0"/>
          <w:numId w:val="0"/>
        </w:numPr>
        <w:ind w:leftChars="0"/>
        <w:rPr>
          <w:sz w:val="21"/>
          <w:szCs w:val="21"/>
        </w:rPr>
      </w:pPr>
    </w:p>
    <w:p w14:paraId="00EEA004">
      <w:pPr>
        <w:pStyle w:val="29"/>
        <w:numPr>
          <w:ilvl w:val="0"/>
          <w:numId w:val="7"/>
        </w:numPr>
        <w:tabs>
          <w:tab w:val="clear" w:pos="425"/>
        </w:tabs>
        <w:ind w:left="645" w:leftChars="0" w:hanging="425" w:firstLineChars="0"/>
        <w:rPr>
          <w:sz w:val="21"/>
          <w:szCs w:val="21"/>
        </w:rPr>
      </w:pPr>
      <w:r>
        <w:rPr>
          <w:sz w:val="21"/>
          <w:szCs w:val="21"/>
        </w:rPr>
        <w:t>How would you describe your overall learning experience in school or college?</w:t>
      </w:r>
    </w:p>
    <w:p w14:paraId="620075AF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Very Positive</w:t>
      </w:r>
    </w:p>
    <w:p w14:paraId="386AB112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Positive</w:t>
      </w:r>
    </w:p>
    <w:p w14:paraId="26000376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Neutral</w:t>
      </w:r>
    </w:p>
    <w:p w14:paraId="38B3DB57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Negative</w:t>
      </w:r>
    </w:p>
    <w:p w14:paraId="4111D83C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Very Negative</w:t>
      </w:r>
    </w:p>
    <w:p w14:paraId="7485925E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1"/>
          <w:szCs w:val="21"/>
        </w:rPr>
      </w:pPr>
    </w:p>
    <w:p w14:paraId="1A05FD1F">
      <w:pPr>
        <w:pStyle w:val="29"/>
        <w:numPr>
          <w:ilvl w:val="0"/>
          <w:numId w:val="7"/>
        </w:numPr>
        <w:tabs>
          <w:tab w:val="clear" w:pos="425"/>
        </w:tabs>
        <w:ind w:left="645" w:leftChars="0" w:hanging="425" w:firstLineChars="0"/>
        <w:rPr>
          <w:sz w:val="21"/>
          <w:szCs w:val="21"/>
        </w:rPr>
      </w:pPr>
      <w:r>
        <w:rPr>
          <w:sz w:val="21"/>
          <w:szCs w:val="21"/>
        </w:rPr>
        <w:t>How well do you think your teachers recognize and adapt to your individual learning needs and preferences?</w:t>
      </w:r>
    </w:p>
    <w:p w14:paraId="732EB049">
      <w:pPr>
        <w:pStyle w:val="23"/>
        <w:numPr>
          <w:numId w:val="0"/>
        </w:numPr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Very Well</w:t>
      </w:r>
    </w:p>
    <w:p w14:paraId="52C58006">
      <w:pPr>
        <w:pStyle w:val="23"/>
        <w:numPr>
          <w:numId w:val="0"/>
        </w:numPr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Well</w:t>
      </w:r>
    </w:p>
    <w:p w14:paraId="574959D8">
      <w:pPr>
        <w:pStyle w:val="23"/>
        <w:numPr>
          <w:numId w:val="0"/>
        </w:numPr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Neutral</w:t>
      </w:r>
    </w:p>
    <w:p w14:paraId="6B15EF33">
      <w:pPr>
        <w:pStyle w:val="23"/>
        <w:numPr>
          <w:numId w:val="0"/>
        </w:numPr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Poorly</w:t>
      </w:r>
    </w:p>
    <w:p w14:paraId="74C9040F">
      <w:pPr>
        <w:pStyle w:val="23"/>
        <w:numPr>
          <w:numId w:val="0"/>
        </w:numPr>
        <w:ind w:leftChars="0"/>
        <w:rPr>
          <w:sz w:val="21"/>
          <w:szCs w:val="21"/>
        </w:rPr>
      </w:pPr>
      <w:r>
        <w:rPr>
          <w:rFonts w:hint="default"/>
          <w:sz w:val="21"/>
          <w:szCs w:val="21"/>
          <w:lang w:val="en-PH"/>
        </w:rPr>
        <w:tab/>
        <w:t/>
      </w:r>
      <w:r>
        <w:rPr>
          <w:rFonts w:hint="default"/>
          <w:sz w:val="21"/>
          <w:szCs w:val="21"/>
          <w:lang w:val="en-PH"/>
        </w:rPr>
        <w:tab/>
      </w:r>
      <w:r>
        <w:rPr>
          <w:sz w:val="21"/>
          <w:szCs w:val="21"/>
        </w:rPr>
        <w:t>☐ Very Poorly</w:t>
      </w:r>
    </w:p>
    <w:p w14:paraId="2149D002">
      <w:pPr>
        <w:pStyle w:val="23"/>
        <w:numPr>
          <w:ilvl w:val="0"/>
          <w:numId w:val="0"/>
        </w:numPr>
        <w:ind w:leftChars="0"/>
        <w:rPr>
          <w:sz w:val="21"/>
          <w:szCs w:val="21"/>
        </w:rPr>
      </w:pPr>
    </w:p>
    <w:p w14:paraId="5E8754CE">
      <w:pPr>
        <w:pStyle w:val="29"/>
        <w:numPr>
          <w:ilvl w:val="0"/>
          <w:numId w:val="7"/>
        </w:numPr>
        <w:tabs>
          <w:tab w:val="clear" w:pos="425"/>
        </w:tabs>
        <w:ind w:left="645" w:leftChars="0" w:hanging="425" w:firstLineChars="0"/>
        <w:rPr>
          <w:sz w:val="21"/>
          <w:szCs w:val="21"/>
        </w:rPr>
      </w:pPr>
      <w:r>
        <w:rPr>
          <w:sz w:val="21"/>
          <w:szCs w:val="21"/>
        </w:rPr>
        <w:t xml:space="preserve"> Would you find it beneficial if learning materials could adjust automatically based on your:</w:t>
      </w:r>
    </w:p>
    <w:p w14:paraId="1066F6FF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Current performance level</w:t>
      </w:r>
    </w:p>
    <w:p w14:paraId="71D7C2E6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Learning style (visual, auditory, etc.)</w:t>
      </w:r>
    </w:p>
    <w:p w14:paraId="6EC6BEBD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Interests or career goals</w:t>
      </w:r>
    </w:p>
    <w:p w14:paraId="3471E530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Available time for study</w:t>
      </w:r>
    </w:p>
    <w:p w14:paraId="4B5685B5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All of the above</w:t>
      </w:r>
    </w:p>
    <w:p w14:paraId="2EFA4D30">
      <w:pPr>
        <w:pStyle w:val="23"/>
        <w:numPr>
          <w:ilvl w:val="0"/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I prefer traditional learning methods</w:t>
      </w:r>
      <w:r>
        <w:rPr>
          <w:sz w:val="21"/>
          <w:szCs w:val="21"/>
        </w:rPr>
        <w:br w:type="textWrapping"/>
      </w:r>
      <w:r>
        <w:rPr>
          <w:rFonts w:hint="default"/>
          <w:sz w:val="21"/>
          <w:szCs w:val="21"/>
          <w:lang w:val="en-PH"/>
        </w:rPr>
        <w:tab/>
      </w:r>
      <w:r>
        <w:rPr>
          <w:sz w:val="21"/>
          <w:szCs w:val="21"/>
        </w:rPr>
        <w:t xml:space="preserve">☐ </w:t>
      </w:r>
      <w:r>
        <w:rPr>
          <w:rFonts w:hint="default"/>
          <w:sz w:val="21"/>
          <w:szCs w:val="21"/>
          <w:lang w:val="en-PH"/>
        </w:rPr>
        <w:t>others:______________________________________</w:t>
      </w:r>
      <w:r>
        <w:rPr>
          <w:sz w:val="21"/>
          <w:szCs w:val="21"/>
        </w:rPr>
        <w:br w:type="textWrapping"/>
      </w:r>
    </w:p>
    <w:p w14:paraId="41B4E09C">
      <w:pPr>
        <w:pStyle w:val="23"/>
        <w:numPr>
          <w:ilvl w:val="0"/>
          <w:numId w:val="7"/>
        </w:numPr>
        <w:tabs>
          <w:tab w:val="clear" w:pos="425"/>
          <w:tab w:val="clear" w:pos="360"/>
        </w:tabs>
        <w:ind w:left="645" w:leftChars="0" w:hanging="425" w:firstLineChars="0"/>
        <w:rPr>
          <w:sz w:val="21"/>
          <w:szCs w:val="21"/>
        </w:rPr>
      </w:pPr>
      <w:r>
        <w:rPr>
          <w:sz w:val="21"/>
          <w:szCs w:val="21"/>
        </w:rPr>
        <w:t>How do you usually manage and keep track of your assignments and deadlines? (Select all that apply)☐ Paper planner or notebook</w:t>
      </w:r>
    </w:p>
    <w:p w14:paraId="6824CE8F">
      <w:pPr>
        <w:pStyle w:val="23"/>
        <w:numPr>
          <w:ilvl w:val="0"/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Calendar app</w:t>
      </w:r>
    </w:p>
    <w:p w14:paraId="37DBDC27">
      <w:pPr>
        <w:pStyle w:val="23"/>
        <w:numPr>
          <w:ilvl w:val="0"/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Task manager app</w:t>
      </w:r>
    </w:p>
    <w:p w14:paraId="1658DAF9">
      <w:pPr>
        <w:pStyle w:val="23"/>
        <w:numPr>
          <w:ilvl w:val="0"/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Memory only</w:t>
      </w:r>
    </w:p>
    <w:p w14:paraId="0D524CF4">
      <w:pPr>
        <w:pStyle w:val="23"/>
        <w:numPr>
          <w:ilvl w:val="0"/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Group chats or messages</w:t>
      </w:r>
    </w:p>
    <w:p w14:paraId="12ED1FD0">
      <w:pPr>
        <w:pStyle w:val="23"/>
        <w:numPr>
          <w:ilvl w:val="0"/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I usually don’t track them</w:t>
      </w:r>
    </w:p>
    <w:p w14:paraId="7B5C9C80">
      <w:pPr>
        <w:pStyle w:val="23"/>
        <w:numPr>
          <w:ilvl w:val="0"/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Others (please specify): ___________</w:t>
      </w:r>
    </w:p>
    <w:p w14:paraId="724D2B8E">
      <w:pPr>
        <w:pStyle w:val="29"/>
        <w:numPr>
          <w:ilvl w:val="0"/>
          <w:numId w:val="7"/>
        </w:numPr>
        <w:tabs>
          <w:tab w:val="clear" w:pos="425"/>
          <w:tab w:val="clear" w:pos="360"/>
        </w:tabs>
        <w:ind w:left="645" w:leftChars="0" w:hanging="425" w:firstLineChars="0"/>
        <w:rPr>
          <w:sz w:val="21"/>
          <w:szCs w:val="21"/>
        </w:rPr>
      </w:pPr>
      <w:r>
        <w:rPr>
          <w:sz w:val="21"/>
          <w:szCs w:val="21"/>
        </w:rPr>
        <w:t>Which of the following features would best support you in managing your school tasks effectively? (Select all that apply)</w:t>
      </w:r>
    </w:p>
    <w:p w14:paraId="1091BD8C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Daily task checklist</w:t>
      </w:r>
    </w:p>
    <w:p w14:paraId="11A301C2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 xml:space="preserve">☐ Prioritization system </w:t>
      </w:r>
    </w:p>
    <w:p w14:paraId="6BED6FA5">
      <w:pPr>
        <w:pStyle w:val="23"/>
        <w:numPr>
          <w:numId w:val="0"/>
        </w:numPr>
        <w:tabs>
          <w:tab w:val="clear" w:pos="360"/>
        </w:tabs>
        <w:ind w:firstLine="945" w:firstLineChars="450"/>
        <w:rPr>
          <w:sz w:val="21"/>
          <w:szCs w:val="21"/>
        </w:rPr>
      </w:pPr>
      <w:r>
        <w:rPr>
          <w:sz w:val="21"/>
          <w:szCs w:val="21"/>
        </w:rPr>
        <w:t>(urgent vs. important)</w:t>
      </w:r>
    </w:p>
    <w:p w14:paraId="23F563CE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Automatic reminders for deadlines</w:t>
      </w:r>
    </w:p>
    <w:p w14:paraId="1A2CB4CC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Visual timeline or progress tracker</w:t>
      </w:r>
    </w:p>
    <w:p w14:paraId="43103F94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 xml:space="preserve">☐ Option to break large tasks into </w:t>
      </w:r>
      <w:r>
        <w:rPr>
          <w:rFonts w:hint="default"/>
          <w:sz w:val="21"/>
          <w:szCs w:val="21"/>
          <w:lang w:val="en-PH"/>
        </w:rPr>
        <w:tab/>
        <w:t xml:space="preserve">      </w:t>
      </w:r>
      <w:r>
        <w:rPr>
          <w:sz w:val="21"/>
          <w:szCs w:val="21"/>
        </w:rPr>
        <w:t>smaller steps</w:t>
      </w:r>
    </w:p>
    <w:p w14:paraId="00481DE8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Study timer with rest breaks</w:t>
      </w:r>
    </w:p>
    <w:p w14:paraId="7CE514B4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 xml:space="preserve">☐ Streak tracker for consistent </w:t>
      </w:r>
      <w:r>
        <w:rPr>
          <w:rFonts w:hint="default"/>
          <w:sz w:val="21"/>
          <w:szCs w:val="21"/>
          <w:lang w:val="en-PH"/>
        </w:rPr>
        <w:tab/>
        <w:t xml:space="preserve"> </w:t>
      </w:r>
      <w:r>
        <w:rPr>
          <w:rFonts w:hint="default"/>
          <w:sz w:val="21"/>
          <w:szCs w:val="21"/>
          <w:lang w:val="en-PH"/>
        </w:rPr>
        <w:tab/>
        <w:t xml:space="preserve">      </w:t>
      </w:r>
      <w:r>
        <w:rPr>
          <w:sz w:val="21"/>
          <w:szCs w:val="21"/>
        </w:rPr>
        <w:t>progress</w:t>
      </w:r>
    </w:p>
    <w:p w14:paraId="71669F71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Personalized study suggestions</w:t>
      </w:r>
    </w:p>
    <w:p w14:paraId="1A446752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Motivation boosters</w:t>
      </w:r>
    </w:p>
    <w:p w14:paraId="06F7F045">
      <w:pPr>
        <w:pStyle w:val="23"/>
        <w:numPr>
          <w:numId w:val="0"/>
        </w:numPr>
        <w:tabs>
          <w:tab w:val="clear" w:pos="360"/>
        </w:tabs>
        <w:ind w:firstLine="945" w:firstLineChars="450"/>
        <w:rPr>
          <w:sz w:val="21"/>
          <w:szCs w:val="21"/>
        </w:rPr>
      </w:pPr>
      <w:r>
        <w:rPr>
          <w:sz w:val="21"/>
          <w:szCs w:val="21"/>
        </w:rPr>
        <w:t>(quotes, rewards)</w:t>
      </w:r>
    </w:p>
    <w:p w14:paraId="041B859F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 xml:space="preserve">☐ Progress </w:t>
      </w:r>
      <w:r>
        <w:rPr>
          <w:sz w:val="21"/>
          <w:szCs w:val="21"/>
          <w:lang w:val="en-PH"/>
        </w:rPr>
        <w:t>Analytic</w:t>
      </w:r>
      <w:r>
        <w:rPr>
          <w:sz w:val="21"/>
          <w:szCs w:val="21"/>
        </w:rPr>
        <w:t xml:space="preserve"> or insights</w:t>
      </w:r>
    </w:p>
    <w:p w14:paraId="4BA3FEDE">
      <w:pPr>
        <w:pStyle w:val="29"/>
        <w:numPr>
          <w:ilvl w:val="0"/>
          <w:numId w:val="7"/>
        </w:numPr>
        <w:tabs>
          <w:tab w:val="clear" w:pos="425"/>
          <w:tab w:val="clear" w:pos="360"/>
        </w:tabs>
        <w:ind w:left="645" w:leftChars="0" w:hanging="425" w:firstLineChars="0"/>
        <w:rPr>
          <w:sz w:val="21"/>
          <w:szCs w:val="21"/>
        </w:rPr>
      </w:pPr>
      <w:r>
        <w:rPr>
          <w:sz w:val="21"/>
          <w:szCs w:val="21"/>
        </w:rPr>
        <w:t xml:space="preserve"> To what extent do you think a more flexible and personalized learning approach could help you perform better academically?</w:t>
      </w:r>
    </w:p>
    <w:p w14:paraId="2410BB89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Greatly</w:t>
      </w:r>
    </w:p>
    <w:p w14:paraId="4320D608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Moderately</w:t>
      </w:r>
    </w:p>
    <w:p w14:paraId="45D1F1CE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Slightly</w:t>
      </w:r>
    </w:p>
    <w:p w14:paraId="4608A189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Not at all</w:t>
      </w:r>
    </w:p>
    <w:p w14:paraId="1C8A1157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Unsure</w:t>
      </w:r>
    </w:p>
    <w:p w14:paraId="52397DA1">
      <w:pPr>
        <w:pStyle w:val="29"/>
        <w:numPr>
          <w:ilvl w:val="0"/>
          <w:numId w:val="7"/>
        </w:numPr>
        <w:tabs>
          <w:tab w:val="clear" w:pos="425"/>
          <w:tab w:val="clear" w:pos="360"/>
        </w:tabs>
        <w:ind w:left="645" w:leftChars="0" w:hanging="425" w:firstLineChars="0"/>
        <w:rPr>
          <w:sz w:val="21"/>
          <w:szCs w:val="21"/>
        </w:rPr>
      </w:pPr>
      <w:r>
        <w:rPr>
          <w:sz w:val="21"/>
          <w:szCs w:val="21"/>
        </w:rPr>
        <w:t>Which learning format helps you understand lessons most effectively? (Select all that apply)</w:t>
      </w:r>
    </w:p>
    <w:p w14:paraId="3F21D696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Visual (videos, diagrams, charts)</w:t>
      </w:r>
    </w:p>
    <w:p w14:paraId="78C61792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 xml:space="preserve">☐ Auditory (lectures, discussions, </w:t>
      </w:r>
      <w:r>
        <w:rPr>
          <w:rFonts w:hint="default"/>
          <w:sz w:val="21"/>
          <w:szCs w:val="21"/>
          <w:lang w:val="en-PH"/>
        </w:rPr>
        <w:tab/>
        <w:t xml:space="preserve">     </w:t>
      </w:r>
      <w:r>
        <w:rPr>
          <w:sz w:val="21"/>
          <w:szCs w:val="21"/>
        </w:rPr>
        <w:t>podcasts)</w:t>
      </w:r>
    </w:p>
    <w:p w14:paraId="3E01C28A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Reading/Writing (texts, note-taking)</w:t>
      </w:r>
    </w:p>
    <w:p w14:paraId="0EB4FD07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Hands-on (activities, experiments)</w:t>
      </w:r>
    </w:p>
    <w:p w14:paraId="7E6BAB61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Group discussions or collaborations</w:t>
      </w:r>
    </w:p>
    <w:p w14:paraId="23F40BAC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One-on-one guidance or tutoring</w:t>
      </w:r>
    </w:p>
    <w:p w14:paraId="4E539523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1"/>
          <w:szCs w:val="21"/>
        </w:rPr>
      </w:pPr>
    </w:p>
    <w:p w14:paraId="45928737">
      <w:pPr>
        <w:pStyle w:val="29"/>
        <w:numPr>
          <w:ilvl w:val="0"/>
          <w:numId w:val="7"/>
        </w:numPr>
        <w:tabs>
          <w:tab w:val="clear" w:pos="425"/>
          <w:tab w:val="clear" w:pos="360"/>
        </w:tabs>
        <w:ind w:left="645" w:leftChars="0" w:hanging="425" w:firstLineChars="0"/>
        <w:rPr>
          <w:sz w:val="21"/>
          <w:szCs w:val="21"/>
        </w:rPr>
      </w:pPr>
      <w:r>
        <w:rPr>
          <w:sz w:val="21"/>
          <w:szCs w:val="21"/>
        </w:rPr>
        <w:t>How often do you find it difficult to keep pace with lessons or fully grasp the discussion during class?</w:t>
      </w:r>
    </w:p>
    <w:p w14:paraId="284A2999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rFonts w:hint="default"/>
          <w:sz w:val="21"/>
          <w:szCs w:val="21"/>
          <w:lang w:val="en-US"/>
        </w:rPr>
      </w:pPr>
      <w:r>
        <w:rPr>
          <w:sz w:val="21"/>
          <w:szCs w:val="21"/>
        </w:rPr>
        <w:t xml:space="preserve">☐ </w:t>
      </w:r>
      <w:r>
        <w:rPr>
          <w:rFonts w:hint="default"/>
          <w:sz w:val="21"/>
          <w:szCs w:val="21"/>
          <w:lang w:val="en-US"/>
        </w:rPr>
        <w:t>Always</w:t>
      </w:r>
    </w:p>
    <w:p w14:paraId="286EE1D3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Often</w:t>
      </w:r>
    </w:p>
    <w:p w14:paraId="7C4BC582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Sometimes</w:t>
      </w:r>
    </w:p>
    <w:p w14:paraId="2E1657EF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Rarely</w:t>
      </w:r>
    </w:p>
    <w:p w14:paraId="3353D809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Never</w:t>
      </w:r>
    </w:p>
    <w:p w14:paraId="7C565CA8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1"/>
          <w:szCs w:val="21"/>
        </w:rPr>
      </w:pPr>
    </w:p>
    <w:p w14:paraId="588663B2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sz w:val="21"/>
          <w:szCs w:val="21"/>
        </w:rPr>
      </w:pPr>
    </w:p>
    <w:p w14:paraId="2CB995E2">
      <w:pPr>
        <w:pStyle w:val="29"/>
        <w:numPr>
          <w:ilvl w:val="0"/>
          <w:numId w:val="7"/>
        </w:numPr>
        <w:tabs>
          <w:tab w:val="clear" w:pos="425"/>
          <w:tab w:val="clear" w:pos="360"/>
        </w:tabs>
        <w:ind w:left="645" w:leftChars="0" w:hanging="425" w:firstLineChars="0"/>
        <w:rPr>
          <w:sz w:val="21"/>
          <w:szCs w:val="21"/>
        </w:rPr>
      </w:pPr>
      <w:r>
        <w:rPr>
          <w:sz w:val="21"/>
          <w:szCs w:val="21"/>
        </w:rPr>
        <w:t>How frequently do you delay or postpone completing your school tasks?</w:t>
      </w:r>
    </w:p>
    <w:p w14:paraId="785DBACB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Always</w:t>
      </w:r>
    </w:p>
    <w:p w14:paraId="0D3E67DB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Often</w:t>
      </w:r>
    </w:p>
    <w:p w14:paraId="5914B05F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Sometimes</w:t>
      </w:r>
    </w:p>
    <w:p w14:paraId="7B24EF9B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Rarely</w:t>
      </w:r>
    </w:p>
    <w:p w14:paraId="468DC595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Never</w:t>
      </w:r>
    </w:p>
    <w:p w14:paraId="4B766DC1">
      <w:pPr>
        <w:pStyle w:val="29"/>
        <w:numPr>
          <w:ilvl w:val="0"/>
          <w:numId w:val="7"/>
        </w:numPr>
        <w:tabs>
          <w:tab w:val="clear" w:pos="425"/>
          <w:tab w:val="clear" w:pos="360"/>
        </w:tabs>
        <w:ind w:left="645" w:leftChars="0" w:hanging="425" w:firstLineChars="0"/>
        <w:rPr>
          <w:sz w:val="21"/>
          <w:szCs w:val="21"/>
        </w:rPr>
      </w:pPr>
      <w:r>
        <w:rPr>
          <w:sz w:val="21"/>
          <w:szCs w:val="21"/>
        </w:rPr>
        <w:t>At which stage of doing your tasks do you tend to lose focus or momentum the most?</w:t>
      </w:r>
    </w:p>
    <w:p w14:paraId="1DD5FCBD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Starting a task</w:t>
      </w:r>
    </w:p>
    <w:p w14:paraId="3DDFE3F2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Continuing after a distraction</w:t>
      </w:r>
    </w:p>
    <w:p w14:paraId="2909978D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Finishing or submitting the task</w:t>
      </w:r>
    </w:p>
    <w:p w14:paraId="7AB49ACB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All stages</w:t>
      </w:r>
    </w:p>
    <w:p w14:paraId="2196F6DC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I rarely lose focus</w:t>
      </w:r>
    </w:p>
    <w:p w14:paraId="49ACF6CB">
      <w:pPr>
        <w:pStyle w:val="29"/>
        <w:numPr>
          <w:ilvl w:val="0"/>
          <w:numId w:val="7"/>
        </w:numPr>
        <w:tabs>
          <w:tab w:val="clear" w:pos="425"/>
          <w:tab w:val="clear" w:pos="360"/>
        </w:tabs>
        <w:ind w:left="645" w:leftChars="0" w:hanging="425" w:firstLineChars="0"/>
        <w:rPr>
          <w:sz w:val="21"/>
          <w:szCs w:val="21"/>
        </w:rPr>
      </w:pPr>
      <w:r>
        <w:rPr>
          <w:sz w:val="21"/>
          <w:szCs w:val="21"/>
        </w:rPr>
        <w:t xml:space="preserve"> What usually influences your tendency to delay or lose focus? (Select all that apply)</w:t>
      </w:r>
    </w:p>
    <w:p w14:paraId="34D7A391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Lack of motivation</w:t>
      </w:r>
    </w:p>
    <w:p w14:paraId="4E63B78B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 xml:space="preserve">☐ Feeling that the task is too </w:t>
      </w:r>
      <w:r>
        <w:rPr>
          <w:rFonts w:hint="default"/>
          <w:sz w:val="21"/>
          <w:szCs w:val="21"/>
          <w:lang w:val="en-PH"/>
        </w:rPr>
        <w:tab/>
        <w:t/>
      </w:r>
      <w:r>
        <w:rPr>
          <w:rFonts w:hint="default"/>
          <w:sz w:val="21"/>
          <w:szCs w:val="21"/>
          <w:lang w:val="en-PH"/>
        </w:rPr>
        <w:tab/>
        <w:t xml:space="preserve">     </w:t>
      </w:r>
      <w:r>
        <w:rPr>
          <w:sz w:val="21"/>
          <w:szCs w:val="21"/>
        </w:rPr>
        <w:t>demanding</w:t>
      </w:r>
    </w:p>
    <w:p w14:paraId="700D25AC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Difficulty managing time</w:t>
      </w:r>
    </w:p>
    <w:p w14:paraId="3393F437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 xml:space="preserve">☐ External distractions (e.g., phone, </w:t>
      </w:r>
      <w:r>
        <w:rPr>
          <w:rFonts w:hint="default"/>
          <w:sz w:val="21"/>
          <w:szCs w:val="21"/>
          <w:lang w:val="en-PH"/>
        </w:rPr>
        <w:tab/>
        <w:t xml:space="preserve">     </w:t>
      </w:r>
      <w:r>
        <w:rPr>
          <w:sz w:val="21"/>
          <w:szCs w:val="21"/>
        </w:rPr>
        <w:t>social media)</w:t>
      </w:r>
    </w:p>
    <w:p w14:paraId="7D975BC3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Limited interest in the topic</w:t>
      </w:r>
    </w:p>
    <w:p w14:paraId="0116FB64">
      <w:pPr>
        <w:pStyle w:val="23"/>
        <w:numPr>
          <w:numId w:val="0"/>
        </w:numPr>
        <w:tabs>
          <w:tab w:val="clear" w:pos="360"/>
        </w:tabs>
        <w:ind w:leftChars="0" w:firstLine="720" w:firstLineChars="0"/>
        <w:rPr>
          <w:sz w:val="21"/>
          <w:szCs w:val="21"/>
        </w:rPr>
      </w:pPr>
      <w:r>
        <w:rPr>
          <w:sz w:val="21"/>
          <w:szCs w:val="21"/>
        </w:rPr>
        <w:t>☐ Waiting for the 'right time' or mood</w:t>
      </w:r>
    </w:p>
    <w:p w14:paraId="2981600C">
      <w:pPr>
        <w:pStyle w:val="29"/>
        <w:numPr>
          <w:numId w:val="0"/>
        </w:numPr>
        <w:tabs>
          <w:tab w:val="clear" w:pos="360"/>
        </w:tabs>
        <w:ind w:left="220" w:leftChars="0"/>
        <w:rPr>
          <w:sz w:val="21"/>
          <w:szCs w:val="21"/>
        </w:rPr>
      </w:pPr>
    </w:p>
    <w:p w14:paraId="58A35021">
      <w:pPr>
        <w:pStyle w:val="29"/>
        <w:numPr>
          <w:numId w:val="0"/>
        </w:numPr>
        <w:tabs>
          <w:tab w:val="clear" w:pos="360"/>
        </w:tabs>
        <w:ind w:left="220" w:leftChars="0"/>
        <w:rPr>
          <w:sz w:val="21"/>
          <w:szCs w:val="21"/>
        </w:rPr>
      </w:pPr>
    </w:p>
    <w:p w14:paraId="3EBFEFC7">
      <w:pPr>
        <w:pStyle w:val="29"/>
        <w:numPr>
          <w:numId w:val="0"/>
        </w:numPr>
        <w:tabs>
          <w:tab w:val="clear" w:pos="360"/>
        </w:tabs>
        <w:rPr>
          <w:sz w:val="21"/>
          <w:szCs w:val="21"/>
        </w:rPr>
      </w:pPr>
    </w:p>
    <w:p w14:paraId="4E0FEB80">
      <w:pPr>
        <w:pStyle w:val="29"/>
        <w:numPr>
          <w:numId w:val="0"/>
        </w:numPr>
        <w:tabs>
          <w:tab w:val="clear" w:pos="360"/>
        </w:tabs>
        <w:ind w:left="220" w:leftChars="0"/>
        <w:rPr>
          <w:sz w:val="21"/>
          <w:szCs w:val="21"/>
        </w:rPr>
      </w:pPr>
    </w:p>
    <w:p w14:paraId="3B48832A">
      <w:pPr>
        <w:pStyle w:val="29"/>
        <w:numPr>
          <w:numId w:val="0"/>
        </w:numPr>
        <w:tabs>
          <w:tab w:val="clear" w:pos="360"/>
        </w:tabs>
        <w:ind w:left="220" w:leftChars="0"/>
        <w:rPr>
          <w:sz w:val="21"/>
          <w:szCs w:val="21"/>
        </w:rPr>
      </w:pPr>
    </w:p>
    <w:p w14:paraId="307C20FB">
      <w:pPr>
        <w:pStyle w:val="29"/>
        <w:numPr>
          <w:ilvl w:val="0"/>
          <w:numId w:val="7"/>
        </w:numPr>
        <w:tabs>
          <w:tab w:val="clear" w:pos="425"/>
          <w:tab w:val="clear" w:pos="360"/>
        </w:tabs>
        <w:ind w:left="645" w:leftChars="0" w:hanging="425" w:firstLineChars="0"/>
        <w:rPr>
          <w:sz w:val="21"/>
          <w:szCs w:val="21"/>
        </w:rPr>
      </w:pPr>
      <w:r>
        <w:rPr>
          <w:sz w:val="21"/>
          <w:szCs w:val="21"/>
        </w:rPr>
        <w:t>How often do you experience stress or anxiety because of tasks completed close to the deadline?</w:t>
      </w:r>
    </w:p>
    <w:p w14:paraId="00A2BFAB">
      <w:pPr>
        <w:pStyle w:val="23"/>
        <w:numPr>
          <w:numId w:val="0"/>
        </w:numPr>
        <w:tabs>
          <w:tab w:val="clear" w:pos="360"/>
        </w:tabs>
        <w:ind w:left="220" w:leftChars="0" w:firstLine="718" w:firstLineChars="0"/>
        <w:rPr>
          <w:sz w:val="21"/>
          <w:szCs w:val="21"/>
        </w:rPr>
      </w:pPr>
      <w:r>
        <w:rPr>
          <w:sz w:val="21"/>
          <w:szCs w:val="21"/>
        </w:rPr>
        <w:t>☐ Frequently</w:t>
      </w:r>
    </w:p>
    <w:p w14:paraId="2C81D1A5">
      <w:pPr>
        <w:pStyle w:val="23"/>
        <w:numPr>
          <w:numId w:val="0"/>
        </w:numPr>
        <w:tabs>
          <w:tab w:val="clear" w:pos="360"/>
        </w:tabs>
        <w:ind w:left="220" w:leftChars="0" w:firstLine="718" w:firstLineChars="0"/>
        <w:rPr>
          <w:sz w:val="21"/>
          <w:szCs w:val="21"/>
        </w:rPr>
      </w:pPr>
      <w:r>
        <w:rPr>
          <w:sz w:val="21"/>
          <w:szCs w:val="21"/>
        </w:rPr>
        <w:t>☐ Sometimes</w:t>
      </w:r>
    </w:p>
    <w:p w14:paraId="5A015908">
      <w:pPr>
        <w:pStyle w:val="23"/>
        <w:numPr>
          <w:numId w:val="0"/>
        </w:numPr>
        <w:tabs>
          <w:tab w:val="clear" w:pos="360"/>
        </w:tabs>
        <w:ind w:left="220" w:leftChars="0" w:firstLine="718" w:firstLineChars="0"/>
        <w:rPr>
          <w:sz w:val="21"/>
          <w:szCs w:val="21"/>
        </w:rPr>
      </w:pPr>
      <w:r>
        <w:rPr>
          <w:sz w:val="21"/>
          <w:szCs w:val="21"/>
        </w:rPr>
        <w:t>☐ Rarely</w:t>
      </w:r>
    </w:p>
    <w:p w14:paraId="213D1117">
      <w:pPr>
        <w:pStyle w:val="23"/>
        <w:numPr>
          <w:numId w:val="0"/>
        </w:numPr>
        <w:tabs>
          <w:tab w:val="clear" w:pos="360"/>
        </w:tabs>
        <w:ind w:left="220" w:leftChars="0" w:firstLine="718" w:firstLineChars="0"/>
        <w:rPr>
          <w:sz w:val="21"/>
          <w:szCs w:val="21"/>
        </w:rPr>
      </w:pPr>
      <w:r>
        <w:rPr>
          <w:sz w:val="21"/>
          <w:szCs w:val="21"/>
        </w:rPr>
        <w:t>☐ Never</w:t>
      </w:r>
    </w:p>
    <w:p w14:paraId="198010CA">
      <w:pPr>
        <w:pStyle w:val="29"/>
        <w:numPr>
          <w:ilvl w:val="0"/>
          <w:numId w:val="7"/>
        </w:numPr>
        <w:tabs>
          <w:tab w:val="clear" w:pos="425"/>
          <w:tab w:val="clear" w:pos="360"/>
        </w:tabs>
        <w:ind w:left="645" w:leftChars="0" w:hanging="425" w:firstLineChars="0"/>
        <w:rPr>
          <w:sz w:val="21"/>
          <w:szCs w:val="21"/>
        </w:rPr>
      </w:pPr>
      <w:r>
        <w:rPr>
          <w:sz w:val="21"/>
          <w:szCs w:val="21"/>
        </w:rPr>
        <w:t xml:space="preserve"> To what extent do you think lessons or tasks connected to your personal interests can help you stay motivated and engaged?</w:t>
      </w:r>
    </w:p>
    <w:p w14:paraId="4DBF2325">
      <w:pPr>
        <w:pStyle w:val="23"/>
        <w:numPr>
          <w:numId w:val="0"/>
        </w:numPr>
        <w:tabs>
          <w:tab w:val="clear" w:pos="360"/>
        </w:tabs>
        <w:ind w:left="220" w:leftChars="0" w:firstLine="718" w:firstLineChars="0"/>
        <w:rPr>
          <w:sz w:val="21"/>
          <w:szCs w:val="21"/>
        </w:rPr>
      </w:pPr>
      <w:r>
        <w:rPr>
          <w:sz w:val="21"/>
          <w:szCs w:val="21"/>
        </w:rPr>
        <w:t>☐ Strongly Agree</w:t>
      </w:r>
    </w:p>
    <w:p w14:paraId="1C377D46">
      <w:pPr>
        <w:pStyle w:val="23"/>
        <w:numPr>
          <w:numId w:val="0"/>
        </w:numPr>
        <w:tabs>
          <w:tab w:val="clear" w:pos="360"/>
        </w:tabs>
        <w:ind w:left="220" w:leftChars="0" w:firstLine="718" w:firstLineChars="0"/>
        <w:rPr>
          <w:sz w:val="21"/>
          <w:szCs w:val="21"/>
        </w:rPr>
      </w:pPr>
      <w:r>
        <w:rPr>
          <w:sz w:val="21"/>
          <w:szCs w:val="21"/>
        </w:rPr>
        <w:t>☐ Agree</w:t>
      </w:r>
    </w:p>
    <w:p w14:paraId="5E86C36F">
      <w:pPr>
        <w:pStyle w:val="23"/>
        <w:numPr>
          <w:numId w:val="0"/>
        </w:numPr>
        <w:tabs>
          <w:tab w:val="clear" w:pos="360"/>
        </w:tabs>
        <w:ind w:left="220" w:leftChars="0" w:firstLine="718" w:firstLineChars="0"/>
        <w:rPr>
          <w:sz w:val="21"/>
          <w:szCs w:val="21"/>
        </w:rPr>
      </w:pPr>
      <w:r>
        <w:rPr>
          <w:sz w:val="21"/>
          <w:szCs w:val="21"/>
        </w:rPr>
        <w:t>☐ Neutral</w:t>
      </w:r>
      <w:bookmarkStart w:id="0" w:name="_GoBack"/>
      <w:bookmarkEnd w:id="0"/>
    </w:p>
    <w:p w14:paraId="5322E2D3">
      <w:pPr>
        <w:pStyle w:val="23"/>
        <w:numPr>
          <w:numId w:val="0"/>
        </w:numPr>
        <w:tabs>
          <w:tab w:val="clear" w:pos="360"/>
        </w:tabs>
        <w:ind w:left="220" w:leftChars="0" w:firstLine="718" w:firstLineChars="0"/>
        <w:rPr>
          <w:sz w:val="21"/>
          <w:szCs w:val="21"/>
        </w:rPr>
      </w:pPr>
      <w:r>
        <w:rPr>
          <w:sz w:val="21"/>
          <w:szCs w:val="21"/>
        </w:rPr>
        <w:t>☐ Disagree</w:t>
      </w:r>
    </w:p>
    <w:p w14:paraId="72C6C929">
      <w:pPr>
        <w:pStyle w:val="23"/>
        <w:numPr>
          <w:numId w:val="0"/>
        </w:numPr>
        <w:tabs>
          <w:tab w:val="clear" w:pos="360"/>
        </w:tabs>
        <w:ind w:left="220" w:leftChars="0" w:firstLine="718" w:firstLineChars="0"/>
        <w:rPr>
          <w:sz w:val="21"/>
          <w:szCs w:val="21"/>
        </w:rPr>
      </w:pPr>
      <w:r>
        <w:rPr>
          <w:sz w:val="21"/>
          <w:szCs w:val="21"/>
        </w:rPr>
        <w:t>☐ Strongly Disagree</w:t>
      </w:r>
    </w:p>
    <w:p w14:paraId="668C87AA">
      <w:pPr>
        <w:pStyle w:val="29"/>
        <w:numPr>
          <w:ilvl w:val="0"/>
          <w:numId w:val="7"/>
        </w:numPr>
        <w:tabs>
          <w:tab w:val="clear" w:pos="425"/>
          <w:tab w:val="clear" w:pos="360"/>
        </w:tabs>
        <w:ind w:left="645" w:leftChars="0" w:hanging="425" w:firstLineChars="0"/>
        <w:rPr>
          <w:sz w:val="21"/>
          <w:szCs w:val="21"/>
        </w:rPr>
      </w:pPr>
      <w:r>
        <w:rPr>
          <w:sz w:val="21"/>
          <w:szCs w:val="21"/>
        </w:rPr>
        <w:t>Would you be interested in using digital tools that offer personalized learning plans, reminders, and progress tracking?</w:t>
      </w:r>
    </w:p>
    <w:p w14:paraId="5529EC83">
      <w:pPr>
        <w:pStyle w:val="23"/>
        <w:numPr>
          <w:numId w:val="0"/>
        </w:numPr>
        <w:tabs>
          <w:tab w:val="clear" w:pos="360"/>
        </w:tabs>
        <w:ind w:left="220" w:leftChars="0" w:firstLine="718" w:firstLineChars="0"/>
        <w:rPr>
          <w:sz w:val="21"/>
          <w:szCs w:val="21"/>
        </w:rPr>
      </w:pPr>
      <w:r>
        <w:rPr>
          <w:sz w:val="21"/>
          <w:szCs w:val="21"/>
        </w:rPr>
        <w:t>☐ Yes</w:t>
      </w:r>
    </w:p>
    <w:p w14:paraId="645BE5D1">
      <w:pPr>
        <w:pStyle w:val="23"/>
        <w:numPr>
          <w:numId w:val="0"/>
        </w:numPr>
        <w:tabs>
          <w:tab w:val="clear" w:pos="360"/>
        </w:tabs>
        <w:ind w:left="220" w:leftChars="0" w:firstLine="718" w:firstLineChars="0"/>
        <w:rPr>
          <w:sz w:val="21"/>
          <w:szCs w:val="21"/>
        </w:rPr>
      </w:pPr>
      <w:r>
        <w:rPr>
          <w:sz w:val="21"/>
          <w:szCs w:val="21"/>
        </w:rPr>
        <w:t>☐ Maybe</w:t>
      </w:r>
    </w:p>
    <w:p w14:paraId="40BF16DD">
      <w:pPr>
        <w:pStyle w:val="23"/>
        <w:numPr>
          <w:numId w:val="0"/>
        </w:numPr>
        <w:tabs>
          <w:tab w:val="clear" w:pos="360"/>
        </w:tabs>
        <w:ind w:left="220" w:leftChars="0" w:firstLine="718" w:firstLineChars="0"/>
        <w:rPr>
          <w:sz w:val="21"/>
          <w:szCs w:val="21"/>
        </w:rPr>
      </w:pPr>
      <w:r>
        <w:rPr>
          <w:sz w:val="21"/>
          <w:szCs w:val="21"/>
        </w:rPr>
        <w:t>☐ No</w:t>
      </w:r>
    </w:p>
    <w:p w14:paraId="517968A8">
      <w:pPr>
        <w:pStyle w:val="29"/>
        <w:numPr>
          <w:ilvl w:val="0"/>
          <w:numId w:val="7"/>
        </w:numPr>
        <w:tabs>
          <w:tab w:val="clear" w:pos="425"/>
          <w:tab w:val="clear" w:pos="360"/>
        </w:tabs>
        <w:ind w:left="645" w:leftChars="0" w:hanging="425" w:firstLineChars="0"/>
        <w:rPr>
          <w:sz w:val="21"/>
          <w:szCs w:val="21"/>
        </w:rPr>
      </w:pPr>
      <w:r>
        <w:rPr>
          <w:sz w:val="21"/>
          <w:szCs w:val="21"/>
        </w:rPr>
        <w:t xml:space="preserve"> What type of interface design would make a learning tool more engaging for you?</w:t>
      </w:r>
    </w:p>
    <w:p w14:paraId="3E34256B">
      <w:pPr>
        <w:pStyle w:val="23"/>
        <w:numPr>
          <w:numId w:val="0"/>
        </w:numPr>
        <w:tabs>
          <w:tab w:val="clear" w:pos="360"/>
        </w:tabs>
        <w:ind w:left="220" w:leftChars="0" w:firstLine="718" w:firstLineChars="0"/>
        <w:rPr>
          <w:sz w:val="21"/>
          <w:szCs w:val="21"/>
        </w:rPr>
      </w:pPr>
      <w:r>
        <w:rPr>
          <w:sz w:val="21"/>
          <w:szCs w:val="21"/>
        </w:rPr>
        <w:t>☐ Clean and minimal</w:t>
      </w:r>
    </w:p>
    <w:p w14:paraId="48C05373">
      <w:pPr>
        <w:pStyle w:val="23"/>
        <w:numPr>
          <w:numId w:val="0"/>
        </w:numPr>
        <w:tabs>
          <w:tab w:val="clear" w:pos="360"/>
        </w:tabs>
        <w:ind w:left="220" w:leftChars="0" w:firstLine="718" w:firstLineChars="0"/>
        <w:rPr>
          <w:sz w:val="21"/>
          <w:szCs w:val="21"/>
        </w:rPr>
      </w:pPr>
      <w:r>
        <w:rPr>
          <w:sz w:val="21"/>
          <w:szCs w:val="21"/>
        </w:rPr>
        <w:t>☐ Friendly and colorful</w:t>
      </w:r>
    </w:p>
    <w:p w14:paraId="001BAC19">
      <w:pPr>
        <w:pStyle w:val="23"/>
        <w:numPr>
          <w:numId w:val="0"/>
        </w:numPr>
        <w:tabs>
          <w:tab w:val="clear" w:pos="360"/>
        </w:tabs>
        <w:ind w:left="220" w:leftChars="0" w:firstLine="718" w:firstLineChars="0"/>
        <w:rPr>
          <w:sz w:val="21"/>
          <w:szCs w:val="21"/>
        </w:rPr>
      </w:pPr>
      <w:r>
        <w:rPr>
          <w:sz w:val="21"/>
          <w:szCs w:val="21"/>
        </w:rPr>
        <w:t>☐ Professional and academic</w:t>
      </w:r>
    </w:p>
    <w:p w14:paraId="717283B3">
      <w:pPr>
        <w:pStyle w:val="23"/>
        <w:numPr>
          <w:numId w:val="0"/>
        </w:numPr>
        <w:tabs>
          <w:tab w:val="clear" w:pos="360"/>
        </w:tabs>
        <w:ind w:left="220" w:leftChars="0" w:firstLine="718" w:firstLineChars="0"/>
        <w:rPr>
          <w:sz w:val="21"/>
          <w:szCs w:val="21"/>
        </w:rPr>
      </w:pPr>
      <w:r>
        <w:rPr>
          <w:sz w:val="21"/>
          <w:szCs w:val="21"/>
        </w:rPr>
        <w:t>☐ Customizable themes</w:t>
      </w:r>
    </w:p>
    <w:p w14:paraId="12BE1605">
      <w:pPr>
        <w:pStyle w:val="23"/>
        <w:numPr>
          <w:numId w:val="0"/>
        </w:numPr>
        <w:tabs>
          <w:tab w:val="clear" w:pos="360"/>
        </w:tabs>
        <w:ind w:left="220" w:leftChars="0" w:firstLine="718" w:firstLineChars="0"/>
        <w:rPr>
          <w:sz w:val="21"/>
          <w:szCs w:val="21"/>
        </w:rPr>
      </w:pPr>
      <w:r>
        <w:rPr>
          <w:sz w:val="21"/>
          <w:szCs w:val="21"/>
        </w:rPr>
        <w:t>☐ Other: ______________________</w:t>
      </w:r>
    </w:p>
    <w:p w14:paraId="5B982C1B">
      <w:pPr>
        <w:rPr>
          <w:sz w:val="21"/>
          <w:szCs w:val="21"/>
        </w:rPr>
      </w:pPr>
    </w:p>
    <w:sectPr>
      <w:pgSz w:w="11906" w:h="16838"/>
      <w:pgMar w:top="1080" w:right="1440" w:bottom="1080" w:left="1440" w:header="720" w:footer="720" w:gutter="0"/>
      <w:cols w:equalWidth="0" w:num="2">
        <w:col w:w="4300" w:space="425"/>
        <w:col w:w="4300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AA7E97"/>
    <w:multiLevelType w:val="multilevel"/>
    <w:tmpl w:val="90AA7E9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64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08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397405"/>
    <w:rsid w:val="485A67F5"/>
    <w:rsid w:val="4EA9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micha</cp:lastModifiedBy>
  <dcterms:modified xsi:type="dcterms:W3CDTF">2025-10-21T16:00:32Z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9F99A9446B6D4F8F83D63FA7B8469E25_13</vt:lpwstr>
  </property>
</Properties>
</file>